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A89B1C">
      <w:pPr>
        <w:pStyle w:val="2"/>
        <w:jc w:val="center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Assignment 2</w:t>
      </w:r>
    </w:p>
    <w:p w14:paraId="28E9AC98">
      <w:pPr>
        <w:pStyle w:val="2"/>
        <w:jc w:val="center"/>
        <w:rPr>
          <w:sz w:val="40"/>
          <w:szCs w:val="40"/>
        </w:rPr>
      </w:pPr>
      <w:r>
        <w:rPr>
          <w:sz w:val="40"/>
          <w:szCs w:val="40"/>
        </w:rPr>
        <w:t>Python Programs Report</w:t>
      </w:r>
    </w:p>
    <w:p w14:paraId="7F6EE5EC">
      <w:pPr>
        <w:pStyle w:val="3"/>
        <w:rPr>
          <w:sz w:val="36"/>
          <w:szCs w:val="36"/>
        </w:rPr>
      </w:pPr>
    </w:p>
    <w:p w14:paraId="0CBDF15D">
      <w:pPr>
        <w:pStyle w:val="3"/>
      </w:pPr>
      <w:r>
        <w:rPr>
          <w:sz w:val="36"/>
          <w:szCs w:val="36"/>
        </w:rPr>
        <w:t>Program 1</w:t>
      </w:r>
    </w:p>
    <w:p w14:paraId="13C98437">
      <w:r>
        <w:rPr>
          <w:b/>
          <w:bCs/>
          <w:sz w:val="32"/>
          <w:szCs w:val="32"/>
          <w:lang w:val="en-US"/>
        </w:rPr>
        <w:t>Description</w:t>
      </w:r>
      <w:r>
        <w:rPr>
          <w:b/>
          <w:bCs/>
          <w:sz w:val="32"/>
          <w:szCs w:val="32"/>
        </w:rPr>
        <w:t>:</w:t>
      </w:r>
      <w:r>
        <w:br w:type="textWrapping"/>
      </w:r>
      <w:r>
        <w:rPr>
          <w:sz w:val="28"/>
          <w:szCs w:val="28"/>
        </w:rPr>
        <w:t>Function that accepts two numbers and displays sum, difference, product, and remainder.</w:t>
      </w:r>
    </w:p>
    <w:p w14:paraId="68986BAE">
      <w:r>
        <w:rPr>
          <w:b/>
          <w:bCs/>
          <w:sz w:val="32"/>
          <w:szCs w:val="32"/>
          <w:lang w:val="en-US"/>
        </w:rPr>
        <w:t>Working</w:t>
      </w:r>
      <w:r>
        <w:rPr>
          <w:b/>
          <w:bCs/>
          <w:sz w:val="32"/>
          <w:szCs w:val="32"/>
        </w:rPr>
        <w:t>:</w:t>
      </w:r>
      <w:r>
        <w:br w:type="textWrapping"/>
      </w:r>
      <w:r>
        <w:rPr>
          <w:sz w:val="28"/>
          <w:szCs w:val="28"/>
        </w:rPr>
        <w:t>The program accepts input (if required), processes the data using functions, loops, or dictionaries, and displays the result in the required format.</w:t>
      </w:r>
    </w:p>
    <w:p w14:paraId="0E5AD67B">
      <w:pPr>
        <w:rPr>
          <w:rFonts w:hint="default"/>
          <w:lang w:val="en-US"/>
        </w:rPr>
      </w:pPr>
      <w:r>
        <w:rPr>
          <w:b/>
          <w:bCs/>
          <w:sz w:val="32"/>
          <w:szCs w:val="32"/>
          <w:lang w:val="en-US"/>
        </w:rPr>
        <w:t>Testing Screenshot</w:t>
      </w:r>
      <w:r>
        <w:rPr>
          <w:b/>
          <w:bCs/>
          <w:sz w:val="32"/>
          <w:szCs w:val="32"/>
        </w:rPr>
        <w:t>:</w:t>
      </w:r>
      <w: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4212590" cy="1790700"/>
            <wp:effectExtent l="0" t="0" r="3810" b="12700"/>
            <wp:docPr id="1" name="Picture 1" descr="Screenshot 2026-06-07 at 9.48.51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6-07 at 9.48.51 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259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47A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757930" cy="1885315"/>
            <wp:effectExtent l="0" t="0" r="1270" b="19685"/>
            <wp:docPr id="2" name="Picture 2" descr="Screenshot 2026-06-07 at 9.49.37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6-07 at 9.49.37 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793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A932">
      <w:pPr>
        <w:pStyle w:val="3"/>
      </w:pPr>
      <w:r>
        <w:t>Program 2</w:t>
      </w:r>
    </w:p>
    <w:p w14:paraId="21680586">
      <w:pPr>
        <w:rPr>
          <w:rFonts w:hint="default"/>
          <w:sz w:val="28"/>
          <w:szCs w:val="28"/>
          <w:lang w:val="en-US"/>
        </w:rPr>
      </w:pPr>
      <w:r>
        <w:rPr>
          <w:b/>
          <w:bCs/>
          <w:sz w:val="32"/>
          <w:szCs w:val="32"/>
          <w:lang w:val="en-US"/>
        </w:rPr>
        <w:t>Description</w:t>
      </w:r>
      <w:r>
        <w:rPr>
          <w:b/>
          <w:bCs/>
          <w:sz w:val="32"/>
          <w:szCs w:val="32"/>
        </w:rPr>
        <w:t>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Separate functions for addition, subtraction, multiplication, division, modulo division, and floor division.</w:t>
      </w:r>
    </w:p>
    <w:p w14:paraId="320AB9D2">
      <w:pPr>
        <w:rPr>
          <w:sz w:val="28"/>
          <w:szCs w:val="28"/>
        </w:rPr>
      </w:pPr>
      <w:r>
        <w:rPr>
          <w:b/>
          <w:bCs/>
          <w:sz w:val="32"/>
          <w:szCs w:val="32"/>
          <w:lang w:val="en-US"/>
        </w:rPr>
        <w:t>Working</w:t>
      </w:r>
      <w:r>
        <w:rPr>
          <w:b/>
          <w:bCs/>
          <w:sz w:val="32"/>
          <w:szCs w:val="32"/>
        </w:rPr>
        <w:t>:</w:t>
      </w:r>
      <w:r>
        <w:rPr>
          <w:b/>
          <w:bCs/>
          <w:sz w:val="28"/>
          <w:szCs w:val="28"/>
        </w:rPr>
        <w:br w:type="textWrapping"/>
      </w:r>
      <w:r>
        <w:rPr>
          <w:sz w:val="28"/>
          <w:szCs w:val="28"/>
        </w:rPr>
        <w:t>The program accepts input (if required), processes the data using functions, loops, or dictionaries, and displays the result in the required format.</w:t>
      </w:r>
    </w:p>
    <w:p w14:paraId="5F06864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Testing Screenshot</w:t>
      </w:r>
      <w:r>
        <w:rPr>
          <w:b/>
          <w:bCs/>
          <w:sz w:val="32"/>
          <w:szCs w:val="32"/>
        </w:rPr>
        <w:t>:</w:t>
      </w:r>
      <w:bookmarkStart w:id="0" w:name="_GoBack"/>
      <w:bookmarkEnd w:id="0"/>
    </w:p>
    <w:p w14:paraId="5405F03F">
      <w:r>
        <w:drawing>
          <wp:inline distT="0" distB="0" distL="114300" distR="114300">
            <wp:extent cx="5181600" cy="2870200"/>
            <wp:effectExtent l="0" t="0" r="0" b="0"/>
            <wp:docPr id="4" name="Picture 4" descr="Screenshot 2026-06-07 at 9.50.34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6-07 at 9.50.34 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E479">
      <w:r>
        <w:drawing>
          <wp:inline distT="0" distB="0" distL="114300" distR="114300">
            <wp:extent cx="5163185" cy="2772410"/>
            <wp:effectExtent l="0" t="0" r="18415" b="21590"/>
            <wp:docPr id="3" name="Picture 3" descr="Screenshot 2026-06-07 at 9.50.07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6-07 at 9.50.07 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318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0B88C16">
      <w:pPr>
        <w:pStyle w:val="3"/>
        <w:rPr>
          <w:sz w:val="36"/>
          <w:szCs w:val="36"/>
        </w:rPr>
      </w:pPr>
      <w:r>
        <w:rPr>
          <w:sz w:val="36"/>
          <w:szCs w:val="36"/>
        </w:rPr>
        <w:t>Program 3</w:t>
      </w:r>
    </w:p>
    <w:p w14:paraId="19BFF0D4">
      <w:pPr>
        <w:rPr>
          <w:sz w:val="28"/>
          <w:szCs w:val="28"/>
        </w:rPr>
      </w:pPr>
      <w:r>
        <w:rPr>
          <w:b/>
          <w:bCs/>
          <w:sz w:val="32"/>
          <w:szCs w:val="32"/>
          <w:lang w:val="en-US"/>
        </w:rPr>
        <w:t>Description</w:t>
      </w:r>
      <w:r>
        <w:rPr>
          <w:b/>
          <w:bCs/>
          <w:sz w:val="32"/>
          <w:szCs w:val="32"/>
        </w:rPr>
        <w:t>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Function that calculates and returns the factorial of a given number.</w:t>
      </w:r>
    </w:p>
    <w:p w14:paraId="4F612783">
      <w:pPr>
        <w:rPr>
          <w:sz w:val="28"/>
          <w:szCs w:val="28"/>
        </w:rPr>
      </w:pPr>
      <w:r>
        <w:rPr>
          <w:b/>
          <w:bCs/>
          <w:sz w:val="32"/>
          <w:szCs w:val="32"/>
          <w:lang w:val="en-US"/>
        </w:rPr>
        <w:t>Working</w:t>
      </w:r>
      <w:r>
        <w:rPr>
          <w:b/>
          <w:bCs/>
          <w:sz w:val="32"/>
          <w:szCs w:val="32"/>
        </w:rPr>
        <w:t>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The program accepts input (if required), processes the data using functions, loops, or dictionaries, and displays the result in the required format.</w:t>
      </w:r>
    </w:p>
    <w:p w14:paraId="58AE36A6">
      <w:r>
        <w:rPr>
          <w:b/>
          <w:bCs/>
          <w:sz w:val="32"/>
          <w:szCs w:val="32"/>
          <w:lang w:val="en-US"/>
        </w:rPr>
        <w:t>Testing Screenshot</w:t>
      </w:r>
      <w:r>
        <w:rPr>
          <w:b/>
          <w:bCs/>
          <w:sz w:val="32"/>
          <w:szCs w:val="32"/>
        </w:rPr>
        <w:t>:</w:t>
      </w:r>
    </w:p>
    <w:p w14:paraId="3822D672">
      <w:r>
        <w:drawing>
          <wp:inline distT="0" distB="0" distL="114300" distR="114300">
            <wp:extent cx="4470400" cy="1536700"/>
            <wp:effectExtent l="0" t="0" r="0" b="12700"/>
            <wp:docPr id="6" name="Picture 6" descr="Screenshot 2026-06-07 at 9.51.08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6-07 at 9.51.08 P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97400" cy="1549400"/>
            <wp:effectExtent l="0" t="0" r="0" b="0"/>
            <wp:docPr id="5" name="Picture 5" descr="Screenshot 2026-06-07 at 9.50.54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6-07 at 9.50.54 P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6E72A08">
      <w:pPr>
        <w:pStyle w:val="3"/>
        <w:rPr>
          <w:sz w:val="36"/>
          <w:szCs w:val="36"/>
        </w:rPr>
      </w:pPr>
      <w:r>
        <w:rPr>
          <w:sz w:val="36"/>
          <w:szCs w:val="36"/>
        </w:rPr>
        <w:t>Program 4</w:t>
      </w:r>
    </w:p>
    <w:p w14:paraId="14112C15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  <w:lang w:val="en-US"/>
        </w:rPr>
        <w:t>Description</w:t>
      </w:r>
      <w:r>
        <w:rPr>
          <w:b/>
          <w:bCs/>
          <w:sz w:val="32"/>
          <w:szCs w:val="32"/>
        </w:rPr>
        <w:t>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Function that accepts a list of numbers and displays the occurrence of each number.</w:t>
      </w:r>
    </w:p>
    <w:p w14:paraId="305CFC77">
      <w:pPr>
        <w:rPr>
          <w:sz w:val="28"/>
          <w:szCs w:val="28"/>
        </w:rPr>
      </w:pPr>
      <w:r>
        <w:rPr>
          <w:b/>
          <w:bCs/>
          <w:sz w:val="32"/>
          <w:szCs w:val="32"/>
          <w:lang w:val="en-US"/>
        </w:rPr>
        <w:t>Working</w:t>
      </w:r>
      <w:r>
        <w:rPr>
          <w:b/>
          <w:bCs/>
          <w:sz w:val="32"/>
          <w:szCs w:val="32"/>
        </w:rPr>
        <w:t>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The program accepts input (if required), processes the data using functions, loops, or dictionaries, and displays the result in the required format.</w:t>
      </w:r>
    </w:p>
    <w:p w14:paraId="6A0A636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Testing Screenshot:</w:t>
      </w:r>
    </w:p>
    <w:p w14:paraId="23B6B400">
      <w:r>
        <w:drawing>
          <wp:inline distT="0" distB="0" distL="114300" distR="114300">
            <wp:extent cx="5481320" cy="2094230"/>
            <wp:effectExtent l="0" t="0" r="5080" b="13970"/>
            <wp:docPr id="7" name="Picture 7" descr="Screenshot 2026-06-07 at 9.52.34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6-07 at 9.52.34 P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p w14:paraId="5E3218D3">
      <w:r>
        <w:br w:type="page"/>
      </w:r>
    </w:p>
    <w:p w14:paraId="1FE02950">
      <w:pPr>
        <w:pStyle w:val="3"/>
        <w:rPr>
          <w:sz w:val="36"/>
          <w:szCs w:val="36"/>
        </w:rPr>
      </w:pPr>
      <w:r>
        <w:rPr>
          <w:sz w:val="36"/>
          <w:szCs w:val="36"/>
        </w:rPr>
        <w:t>Program 5</w:t>
      </w:r>
    </w:p>
    <w:p w14:paraId="6A45874B">
      <w:r>
        <w:rPr>
          <w:b/>
          <w:bCs/>
          <w:sz w:val="32"/>
          <w:lang w:val="en-US"/>
        </w:rPr>
        <w:t>Description</w:t>
      </w:r>
      <w:r>
        <w:rPr>
          <w:b/>
          <w:bCs/>
        </w:rPr>
        <w:t>:</w:t>
      </w:r>
      <w:r>
        <w:br w:type="textWrapping"/>
      </w:r>
      <w:r>
        <w:rPr>
          <w:sz w:val="28"/>
          <w:szCs w:val="28"/>
        </w:rPr>
        <w:t>Function that accepts a list of names and returns them in sorted order.</w:t>
      </w:r>
    </w:p>
    <w:p w14:paraId="2B29ABD8">
      <w:pPr>
        <w:rPr>
          <w:sz w:val="28"/>
          <w:szCs w:val="28"/>
        </w:rPr>
      </w:pPr>
      <w:r>
        <w:rPr>
          <w:b/>
          <w:bCs/>
          <w:sz w:val="32"/>
          <w:lang w:val="en-US"/>
        </w:rPr>
        <w:t>Working</w:t>
      </w:r>
      <w:r>
        <w:rPr>
          <w:b/>
          <w:bCs/>
        </w:rPr>
        <w:t>:</w:t>
      </w:r>
      <w:r>
        <w:br w:type="textWrapping"/>
      </w:r>
      <w:r>
        <w:rPr>
          <w:sz w:val="28"/>
          <w:szCs w:val="28"/>
        </w:rPr>
        <w:t>The program accepts input (if required), processes the data using functions, loops, or dictionaries, and displays the result in the required format.</w:t>
      </w:r>
    </w:p>
    <w:p w14:paraId="3E0C49D4">
      <w:pPr>
        <w:rPr>
          <w:b/>
          <w:bCs/>
        </w:rPr>
      </w:pPr>
      <w:r>
        <w:rPr>
          <w:b/>
          <w:bCs/>
          <w:sz w:val="32"/>
          <w:lang w:val="en-US"/>
        </w:rPr>
        <w:t>Testing Screenshot</w:t>
      </w:r>
      <w:r>
        <w:rPr>
          <w:b/>
          <w:bCs/>
        </w:rPr>
        <w:t>:</w:t>
      </w:r>
    </w:p>
    <w:p w14:paraId="3F0EB78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3225" cy="1179830"/>
            <wp:effectExtent l="0" t="0" r="3175" b="13970"/>
            <wp:docPr id="8" name="Picture 8" descr="Screenshot 2026-06-07 at 9.52.47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6-07 at 9.52.47 P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D37A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367219A0">
      <w:pPr>
        <w:pStyle w:val="3"/>
        <w:rPr>
          <w:sz w:val="36"/>
          <w:szCs w:val="36"/>
        </w:rPr>
      </w:pPr>
      <w:r>
        <w:rPr>
          <w:sz w:val="36"/>
          <w:szCs w:val="36"/>
        </w:rPr>
        <w:t>Program 6</w:t>
      </w:r>
    </w:p>
    <w:p w14:paraId="09CE5D4A">
      <w:pPr>
        <w:rPr>
          <w:sz w:val="28"/>
          <w:szCs w:val="28"/>
        </w:rPr>
      </w:pPr>
      <w:r>
        <w:rPr>
          <w:b/>
          <w:bCs/>
          <w:sz w:val="32"/>
          <w:lang w:val="en-US"/>
        </w:rPr>
        <w:t>Description</w:t>
      </w:r>
      <w:r>
        <w:rPr>
          <w:b/>
          <w:bCs/>
        </w:rPr>
        <w:t>:</w:t>
      </w:r>
      <w:r>
        <w:br w:type="textWrapping"/>
      </w:r>
      <w:r>
        <w:rPr>
          <w:sz w:val="28"/>
          <w:szCs w:val="28"/>
        </w:rPr>
        <w:t>Function that searches for a city in a list and returns its index if found.</w:t>
      </w:r>
    </w:p>
    <w:p w14:paraId="455AA850">
      <w:r>
        <w:rPr>
          <w:b/>
          <w:bCs/>
          <w:sz w:val="32"/>
          <w:lang w:val="en-US"/>
        </w:rPr>
        <w:t>Working</w:t>
      </w:r>
      <w:r>
        <w:rPr>
          <w:b/>
          <w:bCs/>
        </w:rPr>
        <w:t>:</w:t>
      </w:r>
      <w:r>
        <w:br w:type="textWrapping"/>
      </w:r>
      <w:r>
        <w:rPr>
          <w:sz w:val="28"/>
          <w:szCs w:val="28"/>
        </w:rPr>
        <w:t>T</w:t>
      </w:r>
      <w:r>
        <w:rPr>
          <w:sz w:val="28"/>
          <w:szCs w:val="28"/>
        </w:rPr>
        <w:t>he program accepts input (if required), processes the data using functions, loops, or dictionaries, and displays the result in the required format.</w:t>
      </w:r>
    </w:p>
    <w:p w14:paraId="6CBB8359">
      <w:r>
        <w:rPr>
          <w:b/>
          <w:bCs/>
          <w:sz w:val="32"/>
          <w:lang w:val="en-US"/>
        </w:rPr>
        <w:t>Testing Screenshot</w:t>
      </w:r>
      <w:r>
        <w:rPr>
          <w:b/>
          <w:bCs/>
        </w:rPr>
        <w:t>:</w:t>
      </w:r>
      <w:r>
        <w:br w:type="textWrapping"/>
      </w:r>
    </w:p>
    <w:p w14:paraId="480FBA1B">
      <w:r>
        <w:drawing>
          <wp:inline distT="0" distB="0" distL="114300" distR="114300">
            <wp:extent cx="5945505" cy="1452880"/>
            <wp:effectExtent l="0" t="0" r="23495" b="20320"/>
            <wp:docPr id="11" name="Picture 11" descr="Screenshot 2026-06-07 at 9.56.00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6-07 at 9.56.00 P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8B31">
      <w:r>
        <w:drawing>
          <wp:inline distT="0" distB="0" distL="114300" distR="114300">
            <wp:extent cx="5938520" cy="1670050"/>
            <wp:effectExtent l="0" t="0" r="5080" b="6350"/>
            <wp:docPr id="10" name="Picture 10" descr="Screenshot 2026-06-07 at 9.55.39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6-07 at 9.55.39 P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3D7C1A5">
      <w:pPr>
        <w:pStyle w:val="3"/>
        <w:rPr>
          <w:sz w:val="36"/>
          <w:szCs w:val="36"/>
        </w:rPr>
      </w:pPr>
      <w:r>
        <w:rPr>
          <w:sz w:val="36"/>
          <w:szCs w:val="36"/>
        </w:rPr>
        <w:t>Program 7</w:t>
      </w:r>
    </w:p>
    <w:p w14:paraId="3A5A6896">
      <w:pPr>
        <w:rPr>
          <w:sz w:val="28"/>
          <w:szCs w:val="28"/>
        </w:rPr>
      </w:pPr>
      <w:r>
        <w:rPr>
          <w:b/>
          <w:bCs/>
          <w:sz w:val="32"/>
          <w:szCs w:val="32"/>
          <w:lang w:val="en-US"/>
        </w:rPr>
        <w:t>Description</w:t>
      </w:r>
      <w:r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br w:type="textWrapping"/>
      </w:r>
      <w:r>
        <w:rPr>
          <w:sz w:val="28"/>
          <w:szCs w:val="28"/>
        </w:rPr>
        <w:t>Function that calculates the frequency of each word in a sentence.</w:t>
      </w:r>
    </w:p>
    <w:p w14:paraId="6D912703">
      <w:pPr>
        <w:rPr>
          <w:sz w:val="28"/>
          <w:szCs w:val="28"/>
        </w:rPr>
      </w:pPr>
      <w:r>
        <w:rPr>
          <w:b/>
          <w:bCs/>
          <w:sz w:val="32"/>
          <w:szCs w:val="32"/>
          <w:lang w:val="en-US"/>
        </w:rPr>
        <w:t>Working</w:t>
      </w:r>
      <w:r>
        <w:rPr>
          <w:b/>
          <w:bCs/>
          <w:sz w:val="32"/>
          <w:szCs w:val="32"/>
        </w:rPr>
        <w:t>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The program accepts input (if required), processes the data using functions, loops, or dictionaries, and displays the result in the required format.</w:t>
      </w:r>
    </w:p>
    <w:p w14:paraId="28D67587">
      <w:pPr>
        <w:rPr>
          <w:rFonts w:hint="default"/>
          <w:lang w:val="en-US"/>
        </w:rPr>
      </w:pPr>
      <w:r>
        <w:rPr>
          <w:b/>
          <w:bCs/>
          <w:sz w:val="32"/>
          <w:szCs w:val="32"/>
          <w:lang w:val="en-US"/>
        </w:rPr>
        <w:t>Testing Screenshot</w:t>
      </w:r>
      <w:r>
        <w:rPr>
          <w:b/>
          <w:bCs/>
          <w:sz w:val="32"/>
          <w:szCs w:val="32"/>
        </w:rPr>
        <w:t>:</w:t>
      </w:r>
      <w: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485130" cy="1129030"/>
            <wp:effectExtent l="0" t="0" r="1270" b="13970"/>
            <wp:docPr id="12" name="Picture 12" descr="Screenshot 2026-06-07 at 9.58.33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6-07 at 9.58.33 P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BCA2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764D6D72">
      <w:pPr>
        <w:pStyle w:val="3"/>
        <w:rPr>
          <w:sz w:val="36"/>
          <w:szCs w:val="36"/>
        </w:rPr>
      </w:pPr>
      <w:r>
        <w:rPr>
          <w:sz w:val="36"/>
          <w:szCs w:val="36"/>
        </w:rPr>
        <w:t>Program 8</w:t>
      </w:r>
    </w:p>
    <w:p w14:paraId="5E5E31ED">
      <w:r>
        <w:rPr>
          <w:b/>
          <w:bCs/>
          <w:sz w:val="32"/>
          <w:lang w:val="en-US"/>
        </w:rPr>
        <w:t>Description</w:t>
      </w:r>
      <w:r>
        <w:rPr>
          <w:b/>
          <w:bCs/>
        </w:rPr>
        <w:t>:</w:t>
      </w:r>
      <w:r>
        <w:rPr>
          <w:b/>
          <w:bCs/>
        </w:rPr>
        <w:br w:type="textWrapping"/>
      </w:r>
      <w:r>
        <w:rPr>
          <w:sz w:val="28"/>
          <w:szCs w:val="28"/>
        </w:rPr>
        <w:t>Program that removes duplicate values from a list of numbers.</w:t>
      </w:r>
    </w:p>
    <w:p w14:paraId="249BBC3C">
      <w:r>
        <w:rPr>
          <w:b/>
          <w:bCs/>
          <w:sz w:val="32"/>
          <w:lang w:val="en-US"/>
        </w:rPr>
        <w:t>Working</w:t>
      </w:r>
      <w:r>
        <w:rPr>
          <w:b/>
          <w:bCs/>
        </w:rPr>
        <w:t>:</w:t>
      </w:r>
      <w:r>
        <w:br w:type="textWrapping"/>
      </w:r>
      <w:r>
        <w:rPr>
          <w:sz w:val="28"/>
          <w:szCs w:val="28"/>
        </w:rPr>
        <w:t>The program accepts input (if required), processes the data using functions, loops, or dictionaries, and displays the result in the required format.</w:t>
      </w:r>
    </w:p>
    <w:p w14:paraId="2D4A85DA">
      <w:pPr>
        <w:rPr>
          <w:rFonts w:hint="default"/>
          <w:lang w:val="en-US"/>
        </w:rPr>
      </w:pPr>
      <w:r>
        <w:rPr>
          <w:b/>
          <w:bCs/>
          <w:sz w:val="32"/>
          <w:lang w:val="en-US"/>
        </w:rPr>
        <w:t>Testing Screenshot</w:t>
      </w:r>
      <w:r>
        <w:rPr>
          <w:b/>
          <w:bCs/>
        </w:rPr>
        <w:t>:</w:t>
      </w:r>
      <w: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482590" cy="1240790"/>
            <wp:effectExtent l="0" t="0" r="3810" b="3810"/>
            <wp:docPr id="13" name="Picture 13" descr="Screenshot 2026-06-07 at 9.59.13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6-07 at 9.59.13 P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8F038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7ECEFA60">
      <w:pPr>
        <w:rPr>
          <w:rFonts w:hint="default"/>
          <w:lang w:val="en-US"/>
        </w:rPr>
      </w:pPr>
    </w:p>
    <w:p w14:paraId="68C6899B">
      <w:pPr>
        <w:pStyle w:val="3"/>
        <w:rPr>
          <w:sz w:val="36"/>
          <w:szCs w:val="36"/>
        </w:rPr>
      </w:pPr>
      <w:r>
        <w:rPr>
          <w:sz w:val="36"/>
          <w:szCs w:val="36"/>
        </w:rPr>
        <w:t>Program 9</w:t>
      </w:r>
    </w:p>
    <w:p w14:paraId="0F86E36F">
      <w:pPr>
        <w:rPr>
          <w:sz w:val="28"/>
          <w:szCs w:val="28"/>
        </w:rPr>
      </w:pPr>
      <w:r>
        <w:rPr>
          <w:b/>
          <w:bCs/>
          <w:sz w:val="32"/>
          <w:szCs w:val="32"/>
          <w:lang w:val="en-US"/>
        </w:rPr>
        <w:t>Description</w:t>
      </w:r>
      <w:r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br w:type="textWrapping"/>
      </w:r>
      <w:r>
        <w:rPr>
          <w:sz w:val="28"/>
          <w:szCs w:val="28"/>
        </w:rPr>
        <w:t>Program that stores details of five books in a dictionary and displays them.</w:t>
      </w:r>
    </w:p>
    <w:p w14:paraId="123A3F68">
      <w:pPr>
        <w:rPr>
          <w:sz w:val="28"/>
          <w:szCs w:val="28"/>
        </w:rPr>
      </w:pPr>
      <w:r>
        <w:rPr>
          <w:b/>
          <w:bCs/>
          <w:sz w:val="32"/>
          <w:szCs w:val="32"/>
          <w:lang w:val="en-US"/>
        </w:rPr>
        <w:t>Working</w:t>
      </w:r>
      <w:r>
        <w:rPr>
          <w:b/>
          <w:bCs/>
          <w:sz w:val="32"/>
          <w:szCs w:val="32"/>
        </w:rPr>
        <w:t>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The program accepts input (if required), processes the data using functions, loops, or dictionaries, and displays the result in the required format.</w:t>
      </w:r>
    </w:p>
    <w:p w14:paraId="60EADE64">
      <w:pPr>
        <w:rPr>
          <w:rFonts w:hint="default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Testing </w:t>
      </w:r>
      <w:r>
        <w:rPr>
          <w:rFonts w:hint="default"/>
          <w:b/>
          <w:bCs/>
          <w:sz w:val="32"/>
          <w:szCs w:val="32"/>
          <w:lang w:val="en-US"/>
        </w:rPr>
        <w:t>Screenshot:</w:t>
      </w:r>
    </w:p>
    <w:p w14:paraId="7F67AAB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321810" cy="5542280"/>
            <wp:effectExtent l="0" t="0" r="21590" b="20320"/>
            <wp:docPr id="14" name="Picture 14" descr="Screenshot 2026-06-07 at 10.03.07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6-07 at 10.03.07 P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1810" cy="554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3F77">
      <w:pPr>
        <w:pStyle w:val="3"/>
        <w:rPr>
          <w:sz w:val="36"/>
          <w:szCs w:val="36"/>
        </w:rPr>
      </w:pPr>
      <w:r>
        <w:rPr>
          <w:sz w:val="36"/>
          <w:szCs w:val="36"/>
        </w:rPr>
        <w:t>Program 10</w:t>
      </w:r>
    </w:p>
    <w:p w14:paraId="717E13B9">
      <w:pPr>
        <w:rPr>
          <w:sz w:val="28"/>
          <w:szCs w:val="28"/>
        </w:rPr>
      </w:pPr>
      <w:r>
        <w:rPr>
          <w:b/>
          <w:bCs/>
          <w:sz w:val="32"/>
          <w:szCs w:val="32"/>
          <w:lang w:val="en-US"/>
        </w:rPr>
        <w:t>Description</w:t>
      </w:r>
      <w:r>
        <w:rPr>
          <w:b/>
          <w:bCs/>
          <w:sz w:val="32"/>
          <w:szCs w:val="32"/>
        </w:rPr>
        <w:t>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Program that separates user-entered numbers into even and odd lists.</w:t>
      </w:r>
    </w:p>
    <w:p w14:paraId="7CAB3C69">
      <w:pPr>
        <w:rPr>
          <w:sz w:val="28"/>
          <w:szCs w:val="28"/>
        </w:rPr>
      </w:pPr>
      <w:r>
        <w:rPr>
          <w:b/>
          <w:bCs/>
          <w:sz w:val="32"/>
          <w:szCs w:val="32"/>
          <w:lang w:val="en-US"/>
        </w:rPr>
        <w:t>Working</w:t>
      </w:r>
      <w:r>
        <w:rPr>
          <w:b/>
          <w:bCs/>
          <w:sz w:val="32"/>
          <w:szCs w:val="32"/>
        </w:rPr>
        <w:t>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The program accepts input (if required), processes the data using functions, loops, or dictionaries, and displays the result in the required format.</w:t>
      </w:r>
    </w:p>
    <w:p w14:paraId="4090B2CC">
      <w:pPr>
        <w:rPr>
          <w:rFonts w:hint="default"/>
          <w:lang w:val="en-US"/>
        </w:rPr>
      </w:pPr>
      <w:r>
        <w:rPr>
          <w:b/>
          <w:bCs/>
          <w:sz w:val="32"/>
          <w:szCs w:val="32"/>
          <w:lang w:val="en-US"/>
        </w:rPr>
        <w:t>Testing Screenshot</w:t>
      </w:r>
      <w:r>
        <w:rPr>
          <w:b/>
          <w:bCs/>
          <w:sz w:val="32"/>
          <w:szCs w:val="32"/>
        </w:rPr>
        <w:t>:</w:t>
      </w:r>
      <w: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125720" cy="5507990"/>
            <wp:effectExtent l="0" t="0" r="5080" b="3810"/>
            <wp:docPr id="15" name="Picture 15" descr="Screenshot 2026-06-07 at 10.04.04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6-07 at 10.04.04 PM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5720" cy="550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300E">
      <w:pPr>
        <w:pStyle w:val="3"/>
        <w:rPr>
          <w:sz w:val="36"/>
          <w:szCs w:val="36"/>
        </w:rPr>
      </w:pPr>
      <w:r>
        <w:rPr>
          <w:sz w:val="36"/>
          <w:szCs w:val="36"/>
        </w:rPr>
        <w:t>Program 11</w:t>
      </w:r>
    </w:p>
    <w:p w14:paraId="7FDD669A">
      <w:pPr>
        <w:rPr>
          <w:sz w:val="28"/>
          <w:szCs w:val="28"/>
        </w:rPr>
      </w:pPr>
      <w:r>
        <w:rPr>
          <w:b/>
          <w:bCs/>
          <w:sz w:val="32"/>
          <w:szCs w:val="32"/>
          <w:lang w:val="en-US"/>
        </w:rPr>
        <w:t>Description</w:t>
      </w:r>
      <w:r>
        <w:rPr>
          <w:b/>
          <w:bCs/>
          <w:sz w:val="32"/>
          <w:szCs w:val="32"/>
        </w:rPr>
        <w:t>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Card guessing game using randomly selected card value and suit.</w:t>
      </w:r>
    </w:p>
    <w:p w14:paraId="799E59B9">
      <w:pPr>
        <w:rPr>
          <w:sz w:val="28"/>
          <w:szCs w:val="28"/>
        </w:rPr>
      </w:pPr>
      <w:r>
        <w:rPr>
          <w:b/>
          <w:bCs/>
          <w:sz w:val="32"/>
          <w:szCs w:val="32"/>
          <w:lang w:val="en-US"/>
        </w:rPr>
        <w:t>Working</w:t>
      </w:r>
      <w:r>
        <w:rPr>
          <w:b/>
          <w:bCs/>
          <w:sz w:val="32"/>
          <w:szCs w:val="32"/>
        </w:rPr>
        <w:t>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The program accepts input (if required), processes the data using functions, loops, or dictionaries, and displays the result in the required format.</w:t>
      </w:r>
    </w:p>
    <w:p w14:paraId="0384B516">
      <w:r>
        <w:rPr>
          <w:b/>
          <w:bCs/>
          <w:sz w:val="32"/>
          <w:szCs w:val="32"/>
          <w:lang w:val="en-US"/>
        </w:rPr>
        <w:t>Testing Screenshot</w:t>
      </w:r>
      <w:r>
        <w:rPr>
          <w:b/>
          <w:bCs/>
          <w:sz w:val="32"/>
          <w:szCs w:val="32"/>
        </w:rPr>
        <w:t>:</w:t>
      </w:r>
      <w:r>
        <w:rPr>
          <w:sz w:val="28"/>
          <w:szCs w:val="28"/>
        </w:rPr>
        <w:br w:type="textWrapping"/>
      </w:r>
      <w:r>
        <w:drawing>
          <wp:inline distT="0" distB="0" distL="114300" distR="114300">
            <wp:extent cx="4318000" cy="6039485"/>
            <wp:effectExtent l="0" t="0" r="0" b="5715"/>
            <wp:docPr id="16" name="Picture 16" descr="Screenshot 2026-06-07 at 10.06.01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6-07 at 10.06.01 PM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60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3F2865"/>
    <w:rsid w:val="EFDEE875"/>
    <w:rsid w:val="FDFFE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Aman Tech</cp:lastModifiedBy>
  <dcterms:modified xsi:type="dcterms:W3CDTF">2026-06-07T22:35:27Z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360F80103E10A4B653A1256A4C332AA4_43</vt:lpwstr>
  </property>
</Properties>
</file>